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13F57">
      <w:pPr>
        <w:spacing w:after="0"/>
        <w:jc w:val="center"/>
      </w:pPr>
      <w:r>
        <w:rPr>
          <w:rFonts w:ascii="Microsoft YaHei" w:hAnsi="Microsoft YaHei" w:eastAsia="Microsoft YaHei"/>
          <w:b/>
          <w:color w:val="1E0A5A"/>
          <w:sz w:val="40"/>
        </w:rPr>
        <w:t>INVOICE</w:t>
      </w:r>
    </w:p>
    <w:p w14:paraId="1BA9039D">
      <w:pPr>
        <w:spacing w:after="20"/>
        <w:jc w:val="center"/>
      </w:pPr>
      <w:r>
        <w:rPr>
          <w:rFonts w:ascii="Microsoft YaHei" w:hAnsi="Microsoft YaHei" w:eastAsia="Microsoft YaHei"/>
          <w:b/>
          <w:color w:val="1E0A5A"/>
          <w:sz w:val="25"/>
        </w:rPr>
        <w:t>发票</w:t>
      </w:r>
    </w:p>
    <w:p w14:paraId="4AD39A72">
      <w:pPr>
        <w:spacing w:before="60" w:after="20"/>
      </w:pPr>
      <w:r>
        <w:rPr>
          <w:rFonts w:ascii="Microsoft YaHei" w:hAnsi="Microsoft YaHei" w:eastAsia="Microsoft YaHei"/>
          <w:b/>
          <w:color w:val="1E0A5A"/>
          <w:sz w:val="19"/>
        </w:rPr>
        <w:t>一、发票基本信息 / Invoice Information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4"/>
        <w:gridCol w:w="2734"/>
        <w:gridCol w:w="2734"/>
        <w:gridCol w:w="2734"/>
      </w:tblGrid>
      <w:tr w14:paraId="12008F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4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1E0A5A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37E69874"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发票编号 / Invoice No.</w:t>
            </w:r>
          </w:p>
        </w:tc>
        <w:tc>
          <w:tcPr>
            <w:tcW w:w="2734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7F9FC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29FA2021">
            <w:pPr>
              <w:spacing w:before="0" w:after="0"/>
              <w:rPr>
                <w:rFonts w:hint="cs" w:cs="Angsana New"/>
                <w:lang w:bidi="th-TH"/>
              </w:rPr>
            </w:pPr>
            <w:r>
              <w:rPr>
                <w:rFonts w:hint="cs" w:cs="Angsana New"/>
                <w:lang w:bidi="th-TH"/>
              </w:rPr>
              <w:fldChar w:fldCharType="begin">
                <w:ffData>
                  <w:name w:val="InvoiceNo"/>
                  <w:enabled/>
                  <w:calcOnExit w:val="0"/>
                  <w:textInput>
                    <w:default w:val="INV-HB-YYYYMMDD001"/>
                  </w:textInput>
                </w:ffData>
              </w:fldChar>
            </w:r>
            <w:bookmarkStart w:id="0" w:name="InvoiceNo"/>
            <w:r>
              <w:rPr>
                <w:rFonts w:hint="cs" w:cs="Angsana New"/>
                <w:lang w:bidi="th-TH"/>
              </w:rPr>
              <w:instrText xml:space="preserve">FORMTEXT</w:instrText>
            </w:r>
            <w:r>
              <w:rPr>
                <w:rFonts w:hint="cs" w:cs="Angsana New"/>
                <w:lang w:bidi="th-TH"/>
              </w:rPr>
              <w:fldChar w:fldCharType="separate"/>
            </w:r>
            <w:bookmarkStart w:id="22" w:name="_GoBack"/>
            <w:bookmarkEnd w:id="22"/>
            <w:r>
              <w:rPr>
                <w:rFonts w:hint="cs" w:cs="Angsana New"/>
                <w:lang w:bidi="th-TH"/>
              </w:rPr>
              <w:t>INV-HB-YYYYMMDD001</w:t>
            </w:r>
            <w:r>
              <w:rPr>
                <w:rFonts w:hint="cs" w:cs="Angsana New"/>
                <w:lang w:bidi="th-TH"/>
              </w:rPr>
              <w:fldChar w:fldCharType="end"/>
            </w:r>
            <w:bookmarkEnd w:id="0"/>
          </w:p>
        </w:tc>
        <w:tc>
          <w:tcPr>
            <w:tcW w:w="2734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1E0A5A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1885E339"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开具日期 / Issue Date</w:t>
            </w:r>
          </w:p>
        </w:tc>
        <w:tc>
          <w:tcPr>
            <w:tcW w:w="2734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7F9FC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0DDAACAB">
            <w:pPr>
              <w:spacing w:before="0" w:after="0"/>
              <w:rPr>
                <w:rFonts w:hint="cs" w:cs="Angsana New"/>
                <w:lang w:bidi="th-TH"/>
              </w:rPr>
            </w:pPr>
            <w:r>
              <w:rPr>
                <w:rFonts w:hint="cs" w:cs="Angsana New"/>
                <w:lang w:bidi="th-TH"/>
              </w:rPr>
              <w:fldChar w:fldCharType="begin">
                <w:ffData>
                  <w:name w:val="IssueDate"/>
                  <w:enabled/>
                  <w:calcOnExit w:val="0"/>
                  <w:textInput>
                    <w:default w:val="2026-07-07"/>
                  </w:textInput>
                </w:ffData>
              </w:fldChar>
            </w:r>
            <w:bookmarkStart w:id="1" w:name="IssueDate"/>
            <w:r>
              <w:rPr>
                <w:rFonts w:hint="cs" w:cs="Angsana New"/>
                <w:lang w:bidi="th-TH"/>
              </w:rPr>
              <w:instrText xml:space="preserve">FORMTEXT</w:instrText>
            </w:r>
            <w:r>
              <w:rPr>
                <w:rFonts w:hint="cs" w:cs="Angsana New"/>
                <w:lang w:bidi="th-TH"/>
              </w:rPr>
              <w:fldChar w:fldCharType="separate"/>
            </w:r>
            <w:r>
              <w:rPr>
                <w:rFonts w:hint="cs" w:cs="Angsana New"/>
                <w:lang w:bidi="th-TH"/>
              </w:rPr>
              <w:t>2026-07-07</w:t>
            </w:r>
            <w:r>
              <w:rPr>
                <w:rFonts w:hint="cs" w:cs="Angsana New"/>
                <w:lang w:bidi="th-TH"/>
              </w:rPr>
              <w:fldChar w:fldCharType="end"/>
            </w:r>
            <w:bookmarkEnd w:id="1"/>
          </w:p>
        </w:tc>
      </w:tr>
      <w:tr w14:paraId="631BBA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4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1E0A5A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43D77BE5"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开票方 / Seller</w:t>
            </w:r>
          </w:p>
        </w:tc>
        <w:tc>
          <w:tcPr>
            <w:tcW w:w="2734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7F9FC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2D7F0DE6"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HIREBOX CO., LTD.</w:t>
            </w:r>
          </w:p>
        </w:tc>
        <w:tc>
          <w:tcPr>
            <w:tcW w:w="2734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1E0A5A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650BBB02"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收票方 / Buyer</w:t>
            </w:r>
          </w:p>
        </w:tc>
        <w:tc>
          <w:tcPr>
            <w:tcW w:w="2734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7F9FC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623FBFF0">
            <w:pPr>
              <w:spacing w:before="0" w:after="0"/>
              <w:rPr>
                <w:rFonts w:hint="cs" w:cs="Angsana New"/>
                <w:lang w:bidi="th-TH"/>
              </w:rPr>
            </w:pPr>
            <w:r>
              <w:rPr>
                <w:rFonts w:hint="cs" w:cs="Angsana New"/>
                <w:lang w:bidi="th-TH"/>
              </w:rPr>
              <w:fldChar w:fldCharType="begin">
                <w:ffData>
                  <w:name w:val="BuyerName"/>
                  <w:enabled/>
                  <w:calcOnExit w:val="0"/>
                  <w:textInput>
                    <w:default w:val="待填写"/>
                  </w:textInput>
                </w:ffData>
              </w:fldChar>
            </w:r>
            <w:bookmarkStart w:id="2" w:name="BuyerName"/>
            <w:r>
              <w:rPr>
                <w:rFonts w:hint="cs" w:cs="Angsana New"/>
                <w:lang w:bidi="th-TH"/>
              </w:rPr>
              <w:instrText xml:space="preserve">FORMTEXT</w:instrText>
            </w:r>
            <w:r>
              <w:rPr>
                <w:rFonts w:hint="cs" w:cs="Angsana New"/>
                <w:lang w:bidi="th-TH"/>
              </w:rPr>
              <w:fldChar w:fldCharType="separate"/>
            </w:r>
            <w:r>
              <w:rPr>
                <w:rFonts w:hint="cs" w:cs="Angsana New"/>
                <w:lang w:bidi="th-TH"/>
              </w:rPr>
              <w:t>待填写</w:t>
            </w:r>
            <w:r>
              <w:rPr>
                <w:rFonts w:hint="cs" w:cs="Angsana New"/>
                <w:lang w:bidi="th-TH"/>
              </w:rPr>
              <w:fldChar w:fldCharType="end"/>
            </w:r>
            <w:bookmarkEnd w:id="2"/>
          </w:p>
        </w:tc>
      </w:tr>
      <w:tr w14:paraId="4CD4C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4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1E0A5A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20B37F04"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开票方地址 / Seller Address</w:t>
            </w:r>
          </w:p>
        </w:tc>
        <w:tc>
          <w:tcPr>
            <w:tcW w:w="2734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7F9FC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565D1647"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8th Floor, S-Metro Building, 725 Sukhumvit Road, Khlong Tan Nuea Sub-District, Watthana District, Bangkok 10110</w:t>
            </w:r>
          </w:p>
        </w:tc>
        <w:tc>
          <w:tcPr>
            <w:tcW w:w="2734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1E0A5A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04037937"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收票方地址 / Buyer Address</w:t>
            </w:r>
          </w:p>
        </w:tc>
        <w:tc>
          <w:tcPr>
            <w:tcW w:w="2734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7F9FC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331EFC51">
            <w:pPr>
              <w:spacing w:before="0" w:after="0"/>
              <w:rPr>
                <w:rFonts w:hint="cs" w:cs="Angsana New"/>
                <w:lang w:bidi="th-TH"/>
              </w:rPr>
            </w:pPr>
            <w:r>
              <w:rPr>
                <w:rFonts w:hint="cs" w:cs="Angsana New"/>
                <w:lang w:bidi="th-TH"/>
              </w:rPr>
              <w:fldChar w:fldCharType="begin">
                <w:ffData>
                  <w:name w:val="BuyerAddress"/>
                  <w:enabled/>
                  <w:calcOnExit w:val="0"/>
                  <w:textInput>
                    <w:default w:val="待填写"/>
                  </w:textInput>
                </w:ffData>
              </w:fldChar>
            </w:r>
            <w:bookmarkStart w:id="3" w:name="BuyerAddress"/>
            <w:r>
              <w:rPr>
                <w:rFonts w:hint="cs" w:cs="Angsana New"/>
                <w:lang w:bidi="th-TH"/>
              </w:rPr>
              <w:instrText xml:space="preserve">FORMTEXT</w:instrText>
            </w:r>
            <w:r>
              <w:rPr>
                <w:rFonts w:hint="cs" w:cs="Angsana New"/>
                <w:lang w:bidi="th-TH"/>
              </w:rPr>
              <w:fldChar w:fldCharType="separate"/>
            </w:r>
            <w:r>
              <w:rPr>
                <w:rFonts w:hint="cs" w:cs="Angsana New"/>
                <w:lang w:bidi="th-TH"/>
              </w:rPr>
              <w:t>待填写</w:t>
            </w:r>
            <w:r>
              <w:rPr>
                <w:rFonts w:hint="cs" w:cs="Angsana New"/>
                <w:lang w:bidi="th-TH"/>
              </w:rPr>
              <w:fldChar w:fldCharType="end"/>
            </w:r>
            <w:bookmarkEnd w:id="3"/>
          </w:p>
        </w:tc>
      </w:tr>
      <w:tr w14:paraId="415802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4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1E0A5A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0B951531"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开票方税务编号 / Seller Tax ID</w:t>
            </w:r>
          </w:p>
        </w:tc>
        <w:tc>
          <w:tcPr>
            <w:tcW w:w="2734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7F9FC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569FB1ED"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0105568092914</w:t>
            </w:r>
          </w:p>
        </w:tc>
        <w:tc>
          <w:tcPr>
            <w:tcW w:w="2734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1E0A5A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0B161338"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收票方税务编号 / Buyer Tax ID / BR No.</w:t>
            </w:r>
          </w:p>
        </w:tc>
        <w:tc>
          <w:tcPr>
            <w:tcW w:w="2734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7F9FC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33B1FD4B">
            <w:pPr>
              <w:spacing w:before="0" w:after="0"/>
              <w:rPr>
                <w:rFonts w:hint="cs" w:cs="Angsana New"/>
                <w:lang w:bidi="th-TH"/>
              </w:rPr>
            </w:pPr>
            <w:r>
              <w:rPr>
                <w:rFonts w:hint="cs" w:cs="Angsana New"/>
                <w:lang w:bidi="th-TH"/>
              </w:rPr>
              <w:fldChar w:fldCharType="begin">
                <w:ffData>
                  <w:name w:val="BuyerTaxId"/>
                  <w:enabled/>
                  <w:calcOnExit w:val="0"/>
                  <w:textInput>
                    <w:default w:val="待填写"/>
                  </w:textInput>
                </w:ffData>
              </w:fldChar>
            </w:r>
            <w:bookmarkStart w:id="4" w:name="BuyerTaxId"/>
            <w:r>
              <w:rPr>
                <w:rFonts w:hint="cs" w:cs="Angsana New"/>
                <w:lang w:bidi="th-TH"/>
              </w:rPr>
              <w:instrText xml:space="preserve">FORMTEXT</w:instrText>
            </w:r>
            <w:r>
              <w:rPr>
                <w:rFonts w:hint="cs" w:cs="Angsana New"/>
                <w:lang w:bidi="th-TH"/>
              </w:rPr>
              <w:fldChar w:fldCharType="separate"/>
            </w:r>
            <w:r>
              <w:rPr>
                <w:rFonts w:hint="cs" w:cs="Angsana New"/>
                <w:lang w:bidi="th-TH"/>
              </w:rPr>
              <w:t>待填写</w:t>
            </w:r>
            <w:r>
              <w:rPr>
                <w:rFonts w:hint="cs" w:cs="Angsana New"/>
                <w:lang w:bidi="th-TH"/>
              </w:rPr>
              <w:fldChar w:fldCharType="end"/>
            </w:r>
            <w:bookmarkEnd w:id="4"/>
          </w:p>
        </w:tc>
      </w:tr>
      <w:tr w14:paraId="7214C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4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1E0A5A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0BF7FCAE"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结算币种 / Settlement Currency</w:t>
            </w:r>
          </w:p>
        </w:tc>
        <w:tc>
          <w:tcPr>
            <w:tcW w:w="2734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7F9FC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46AB7696"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泰铢 / THB</w:t>
            </w:r>
          </w:p>
        </w:tc>
        <w:tc>
          <w:tcPr>
            <w:tcW w:w="2734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1E0A5A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74D0707B"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付款期限 / Payment Due</w:t>
            </w:r>
          </w:p>
        </w:tc>
        <w:tc>
          <w:tcPr>
            <w:tcW w:w="2734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7F9FC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201A2D8A">
            <w:pPr>
              <w:spacing w:before="0" w:after="0"/>
              <w:rPr>
                <w:rFonts w:hint="cs" w:cs="Angsana New"/>
                <w:lang w:bidi="th-TH"/>
              </w:rPr>
            </w:pPr>
            <w:r>
              <w:rPr>
                <w:rFonts w:hint="cs" w:cs="Angsana New"/>
                <w:lang w:bidi="th-TH"/>
              </w:rPr>
              <w:fldChar w:fldCharType="begin">
                <w:ffData>
                  <w:name w:val="PaymentDue"/>
                  <w:enabled/>
                  <w:calcOnExit w:val="0"/>
                  <w:textInput>
                    <w:default w:val="待填写"/>
                  </w:textInput>
                </w:ffData>
              </w:fldChar>
            </w:r>
            <w:bookmarkStart w:id="5" w:name="PaymentDue"/>
            <w:r>
              <w:rPr>
                <w:rFonts w:hint="cs" w:cs="Angsana New"/>
                <w:lang w:bidi="th-TH"/>
              </w:rPr>
              <w:instrText xml:space="preserve">FORMTEXT</w:instrText>
            </w:r>
            <w:r>
              <w:rPr>
                <w:rFonts w:hint="cs" w:cs="Angsana New"/>
                <w:lang w:bidi="th-TH"/>
              </w:rPr>
              <w:fldChar w:fldCharType="separate"/>
            </w:r>
            <w:r>
              <w:rPr>
                <w:rFonts w:hint="cs" w:cs="Angsana New"/>
                <w:lang w:bidi="th-TH"/>
              </w:rPr>
              <w:t>待填写</w:t>
            </w:r>
            <w:r>
              <w:rPr>
                <w:rFonts w:hint="cs" w:cs="Angsana New"/>
                <w:lang w:bidi="th-TH"/>
              </w:rPr>
              <w:fldChar w:fldCharType="end"/>
            </w:r>
            <w:bookmarkEnd w:id="5"/>
          </w:p>
        </w:tc>
      </w:tr>
    </w:tbl>
    <w:p w14:paraId="20A15EC8">
      <w:pPr>
        <w:spacing w:before="60" w:after="20"/>
      </w:pPr>
      <w:r>
        <w:rPr>
          <w:rFonts w:ascii="Microsoft YaHei" w:hAnsi="Microsoft YaHei" w:eastAsia="Microsoft YaHei"/>
          <w:b/>
          <w:color w:val="1E0A5A"/>
          <w:sz w:val="19"/>
        </w:rPr>
        <w:t>二、服务明细与金额 / Service Items and Amount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7"/>
        <w:gridCol w:w="2187"/>
        <w:gridCol w:w="2187"/>
        <w:gridCol w:w="2187"/>
        <w:gridCol w:w="2187"/>
      </w:tblGrid>
      <w:tr w14:paraId="79DC6D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1E0A5A"/>
            <w:tcMar>
              <w:top w:w="44" w:type="dxa"/>
              <w:left w:w="58" w:type="dxa"/>
              <w:bottom w:w="44" w:type="dxa"/>
              <w:right w:w="58" w:type="dxa"/>
            </w:tcMar>
          </w:tcPr>
          <w:p w14:paraId="3B6933AA"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序号 / No.</w:t>
            </w:r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1E0A5A"/>
            <w:tcMar>
              <w:top w:w="44" w:type="dxa"/>
              <w:left w:w="58" w:type="dxa"/>
              <w:bottom w:w="44" w:type="dxa"/>
              <w:right w:w="58" w:type="dxa"/>
            </w:tcMar>
          </w:tcPr>
          <w:p w14:paraId="43BFC991"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费用明细 / Description</w:t>
            </w:r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1E0A5A"/>
            <w:tcMar>
              <w:top w:w="44" w:type="dxa"/>
              <w:left w:w="58" w:type="dxa"/>
              <w:bottom w:w="44" w:type="dxa"/>
              <w:right w:w="58" w:type="dxa"/>
            </w:tcMar>
          </w:tcPr>
          <w:p w14:paraId="6FA40449"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数量 / Qty</w:t>
            </w:r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1E0A5A"/>
            <w:tcMar>
              <w:top w:w="44" w:type="dxa"/>
              <w:left w:w="58" w:type="dxa"/>
              <w:bottom w:w="44" w:type="dxa"/>
              <w:right w:w="58" w:type="dxa"/>
            </w:tcMar>
          </w:tcPr>
          <w:p w14:paraId="6AADD40D"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单价 / Unit Price</w:t>
            </w:r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1E0A5A"/>
            <w:tcMar>
              <w:top w:w="44" w:type="dxa"/>
              <w:left w:w="58" w:type="dxa"/>
              <w:bottom w:w="44" w:type="dxa"/>
              <w:right w:w="58" w:type="dxa"/>
            </w:tcMar>
          </w:tcPr>
          <w:p w14:paraId="36F411BD"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金额 / Amount</w:t>
            </w:r>
          </w:p>
        </w:tc>
      </w:tr>
      <w:tr w14:paraId="7A84B8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FFFFF"/>
            <w:tcMar>
              <w:top w:w="44" w:type="dxa"/>
              <w:left w:w="58" w:type="dxa"/>
              <w:bottom w:w="44" w:type="dxa"/>
              <w:right w:w="58" w:type="dxa"/>
            </w:tcMar>
          </w:tcPr>
          <w:p w14:paraId="15BD2B60"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</w:t>
            </w:r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FFFFF"/>
            <w:tcMar>
              <w:top w:w="44" w:type="dxa"/>
              <w:left w:w="58" w:type="dxa"/>
              <w:bottom w:w="44" w:type="dxa"/>
              <w:right w:w="58" w:type="dxa"/>
            </w:tcMar>
          </w:tcPr>
          <w:p w14:paraId="377985A4">
            <w:pPr>
              <w:spacing w:before="0" w:after="0"/>
              <w:jc w:val="center"/>
              <w:rPr>
                <w:rFonts w:hint="cs" w:cs="Angsana New"/>
                <w:lang w:bidi="th-TH"/>
              </w:rPr>
            </w:pPr>
            <w:r>
              <w:rPr>
                <w:rFonts w:hint="cs" w:cs="Angsana New"/>
                <w:lang w:bidi="th-TH"/>
              </w:rPr>
              <w:fldChar w:fldCharType="begin">
                <w:ffData>
                  <w:name w:val="ItemDesc1"/>
                  <w:enabled/>
                  <w:calcOnExit w:val="0"/>
                  <w:textInput>
                    <w:default w:val="待填写"/>
                  </w:textInput>
                </w:ffData>
              </w:fldChar>
            </w:r>
            <w:bookmarkStart w:id="6" w:name="ItemDesc1"/>
            <w:r>
              <w:rPr>
                <w:rFonts w:hint="cs" w:cs="Angsana New"/>
                <w:lang w:bidi="th-TH"/>
              </w:rPr>
              <w:instrText xml:space="preserve">FORMTEXT</w:instrText>
            </w:r>
            <w:r>
              <w:rPr>
                <w:rFonts w:hint="cs" w:cs="Angsana New"/>
                <w:lang w:bidi="th-TH"/>
              </w:rPr>
              <w:fldChar w:fldCharType="separate"/>
            </w:r>
            <w:r>
              <w:rPr>
                <w:rFonts w:hint="cs" w:cs="Angsana New"/>
                <w:lang w:bidi="th-TH"/>
              </w:rPr>
              <w:t>待填写</w:t>
            </w:r>
            <w:r>
              <w:rPr>
                <w:rFonts w:hint="cs" w:cs="Angsana New"/>
                <w:lang w:bidi="th-TH"/>
              </w:rPr>
              <w:fldChar w:fldCharType="end"/>
            </w:r>
            <w:bookmarkEnd w:id="6"/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FFFFF"/>
            <w:tcMar>
              <w:top w:w="44" w:type="dxa"/>
              <w:left w:w="58" w:type="dxa"/>
              <w:bottom w:w="44" w:type="dxa"/>
              <w:right w:w="58" w:type="dxa"/>
            </w:tcMar>
          </w:tcPr>
          <w:p w14:paraId="045E282C">
            <w:pPr>
              <w:spacing w:before="0" w:after="0"/>
              <w:jc w:val="center"/>
              <w:rPr>
                <w:rFonts w:hint="cs" w:cs="Angsana New"/>
                <w:lang w:bidi="th-TH"/>
              </w:rPr>
            </w:pPr>
            <w:r>
              <w:rPr>
                <w:rFonts w:hint="cs" w:cs="Angsana New"/>
                <w:lang w:bidi="th-TH"/>
              </w:rPr>
              <w:fldChar w:fldCharType="begin">
                <w:ffData>
                  <w:name w:val="Qty1"/>
                  <w:enabled/>
                  <w:calcOnExit w:val="0"/>
                  <w:textInput>
                    <w:default w:val="待填写"/>
                  </w:textInput>
                </w:ffData>
              </w:fldChar>
            </w:r>
            <w:bookmarkStart w:id="7" w:name="Qty1"/>
            <w:r>
              <w:rPr>
                <w:rFonts w:hint="cs" w:cs="Angsana New"/>
                <w:lang w:bidi="th-TH"/>
              </w:rPr>
              <w:instrText xml:space="preserve">FORMTEXT</w:instrText>
            </w:r>
            <w:r>
              <w:rPr>
                <w:rFonts w:hint="cs" w:cs="Angsana New"/>
                <w:lang w:bidi="th-TH"/>
              </w:rPr>
              <w:fldChar w:fldCharType="separate"/>
            </w:r>
            <w:r>
              <w:rPr>
                <w:rFonts w:hint="cs" w:cs="Angsana New"/>
                <w:lang w:bidi="th-TH"/>
              </w:rPr>
              <w:t>待填写</w:t>
            </w:r>
            <w:r>
              <w:rPr>
                <w:rFonts w:hint="cs" w:cs="Angsana New"/>
                <w:lang w:bidi="th-TH"/>
              </w:rPr>
              <w:fldChar w:fldCharType="end"/>
            </w:r>
            <w:bookmarkEnd w:id="7"/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FFFFF"/>
            <w:tcMar>
              <w:top w:w="44" w:type="dxa"/>
              <w:left w:w="58" w:type="dxa"/>
              <w:bottom w:w="44" w:type="dxa"/>
              <w:right w:w="58" w:type="dxa"/>
            </w:tcMar>
          </w:tcPr>
          <w:p w14:paraId="0FE0CE3D">
            <w:pPr>
              <w:spacing w:before="0" w:after="0"/>
              <w:jc w:val="center"/>
              <w:rPr>
                <w:rFonts w:hint="cs" w:cs="Angsana New"/>
                <w:lang w:bidi="th-TH"/>
              </w:rPr>
            </w:pPr>
            <w:r>
              <w:rPr>
                <w:rFonts w:hint="cs" w:cs="Angsana New"/>
                <w:lang w:bidi="th-TH"/>
              </w:rPr>
              <w:fldChar w:fldCharType="begin">
                <w:ffData>
                  <w:name w:val="UnitPrice1"/>
                  <w:enabled/>
                  <w:calcOnExit w:val="0"/>
                  <w:textInput>
                    <w:default w:val="待填写"/>
                  </w:textInput>
                </w:ffData>
              </w:fldChar>
            </w:r>
            <w:bookmarkStart w:id="8" w:name="UnitPrice1"/>
            <w:r>
              <w:rPr>
                <w:rFonts w:hint="cs" w:cs="Angsana New"/>
                <w:lang w:bidi="th-TH"/>
              </w:rPr>
              <w:instrText xml:space="preserve">FORMTEXT</w:instrText>
            </w:r>
            <w:r>
              <w:rPr>
                <w:rFonts w:hint="cs" w:cs="Angsana New"/>
                <w:lang w:bidi="th-TH"/>
              </w:rPr>
              <w:fldChar w:fldCharType="separate"/>
            </w:r>
            <w:r>
              <w:rPr>
                <w:rFonts w:hint="cs" w:cs="Angsana New"/>
                <w:lang w:bidi="th-TH"/>
              </w:rPr>
              <w:t>待填写</w:t>
            </w:r>
            <w:r>
              <w:rPr>
                <w:rFonts w:hint="cs" w:cs="Angsana New"/>
                <w:lang w:bidi="th-TH"/>
              </w:rPr>
              <w:fldChar w:fldCharType="end"/>
            </w:r>
            <w:bookmarkEnd w:id="8"/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FFFFF"/>
            <w:tcMar>
              <w:top w:w="44" w:type="dxa"/>
              <w:left w:w="58" w:type="dxa"/>
              <w:bottom w:w="44" w:type="dxa"/>
              <w:right w:w="58" w:type="dxa"/>
            </w:tcMar>
          </w:tcPr>
          <w:p w14:paraId="6B4DC681">
            <w:pPr>
              <w:spacing w:before="0" w:after="0"/>
              <w:jc w:val="center"/>
              <w:rPr>
                <w:rFonts w:hint="cs" w:cs="Angsana New"/>
                <w:lang w:bidi="th-TH"/>
              </w:rPr>
            </w:pPr>
            <w:r>
              <w:rPr>
                <w:rFonts w:hint="cs" w:cs="Angsana New"/>
                <w:lang w:bidi="th-TH"/>
              </w:rPr>
              <w:fldChar w:fldCharType="begin">
                <w:ffData>
                  <w:name w:val="Amount1"/>
                  <w:enabled/>
                  <w:calcOnExit/>
                  <w:textInput>
                    <w:type w:val="number"/>
                    <w:default w:val="1.00"/>
                    <w:format w:val="#,##0.00"/>
                  </w:textInput>
                </w:ffData>
              </w:fldChar>
            </w:r>
            <w:bookmarkStart w:id="9" w:name="Amount1"/>
            <w:r>
              <w:rPr>
                <w:rFonts w:hint="cs" w:cs="Angsana New"/>
                <w:lang w:bidi="th-TH"/>
              </w:rPr>
              <w:instrText xml:space="preserve">FORMTEXT</w:instrText>
            </w:r>
            <w:r>
              <w:rPr>
                <w:rFonts w:hint="cs" w:cs="Angsana New"/>
                <w:lang w:bidi="th-TH"/>
              </w:rPr>
              <w:fldChar w:fldCharType="separate"/>
            </w:r>
            <w:r>
              <w:rPr>
                <w:rFonts w:hint="eastAsia" w:cs="Angsana New"/>
                <w:lang w:val="en-US" w:eastAsia="zh-CN" w:bidi="th-TH"/>
              </w:rPr>
              <w:t>1</w:t>
            </w:r>
            <w:r>
              <w:rPr>
                <w:rFonts w:hint="cs" w:cs="Angsana New"/>
                <w:lang w:bidi="th-TH"/>
              </w:rPr>
              <w:t>1.00</w:t>
            </w:r>
            <w:r>
              <w:rPr>
                <w:rFonts w:hint="cs" w:cs="Angsana New"/>
                <w:lang w:bidi="th-TH"/>
              </w:rPr>
              <w:fldChar w:fldCharType="end"/>
            </w:r>
            <w:bookmarkEnd w:id="9"/>
          </w:p>
        </w:tc>
      </w:tr>
      <w:tr w14:paraId="463507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7F9FC"/>
            <w:tcMar>
              <w:top w:w="44" w:type="dxa"/>
              <w:left w:w="58" w:type="dxa"/>
              <w:bottom w:w="44" w:type="dxa"/>
              <w:right w:w="58" w:type="dxa"/>
            </w:tcMar>
          </w:tcPr>
          <w:p w14:paraId="0BC00E7E"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2</w:t>
            </w:r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7F9FC"/>
            <w:tcMar>
              <w:top w:w="44" w:type="dxa"/>
              <w:left w:w="58" w:type="dxa"/>
              <w:bottom w:w="44" w:type="dxa"/>
              <w:right w:w="58" w:type="dxa"/>
            </w:tcMar>
          </w:tcPr>
          <w:p w14:paraId="2E07660E">
            <w:pPr>
              <w:spacing w:before="0" w:after="0"/>
              <w:jc w:val="center"/>
              <w:rPr>
                <w:rFonts w:hint="cs" w:cs="Angsana New"/>
                <w:lang w:bidi="th-TH"/>
              </w:rPr>
            </w:pPr>
            <w:r>
              <w:rPr>
                <w:rFonts w:hint="cs" w:cs="Angsana New"/>
                <w:lang w:bidi="th-TH"/>
              </w:rPr>
              <w:fldChar w:fldCharType="begin">
                <w:ffData>
                  <w:name w:val="ItemDesc2"/>
                  <w:enabled/>
                  <w:calcOnExit w:val="0"/>
                  <w:textInput>
                    <w:default w:val="待填写"/>
                  </w:textInput>
                </w:ffData>
              </w:fldChar>
            </w:r>
            <w:bookmarkStart w:id="10" w:name="ItemDesc2"/>
            <w:r>
              <w:rPr>
                <w:rFonts w:hint="cs" w:cs="Angsana New"/>
                <w:lang w:bidi="th-TH"/>
              </w:rPr>
              <w:instrText xml:space="preserve">FORMTEXT</w:instrText>
            </w:r>
            <w:r>
              <w:rPr>
                <w:rFonts w:hint="cs" w:cs="Angsana New"/>
                <w:lang w:bidi="th-TH"/>
              </w:rPr>
              <w:fldChar w:fldCharType="separate"/>
            </w:r>
            <w:r>
              <w:rPr>
                <w:rFonts w:hint="cs" w:cs="Angsana New"/>
                <w:lang w:bidi="th-TH"/>
              </w:rPr>
              <w:t>待填写</w:t>
            </w:r>
            <w:r>
              <w:rPr>
                <w:rFonts w:hint="cs" w:cs="Angsana New"/>
                <w:lang w:bidi="th-TH"/>
              </w:rPr>
              <w:fldChar w:fldCharType="end"/>
            </w:r>
            <w:bookmarkEnd w:id="10"/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7F9FC"/>
            <w:tcMar>
              <w:top w:w="44" w:type="dxa"/>
              <w:left w:w="58" w:type="dxa"/>
              <w:bottom w:w="44" w:type="dxa"/>
              <w:right w:w="58" w:type="dxa"/>
            </w:tcMar>
          </w:tcPr>
          <w:p w14:paraId="75027910">
            <w:pPr>
              <w:spacing w:before="0" w:after="0"/>
              <w:jc w:val="center"/>
              <w:rPr>
                <w:rFonts w:hint="cs" w:cs="Angsana New"/>
                <w:lang w:bidi="th-TH"/>
              </w:rPr>
            </w:pPr>
            <w:r>
              <w:rPr>
                <w:rFonts w:hint="cs" w:cs="Angsana New"/>
                <w:lang w:bidi="th-TH"/>
              </w:rPr>
              <w:fldChar w:fldCharType="begin">
                <w:ffData>
                  <w:name w:val="Qty2"/>
                  <w:enabled/>
                  <w:calcOnExit w:val="0"/>
                  <w:textInput>
                    <w:default w:val="待填写"/>
                  </w:textInput>
                </w:ffData>
              </w:fldChar>
            </w:r>
            <w:bookmarkStart w:id="11" w:name="Qty2"/>
            <w:r>
              <w:rPr>
                <w:rFonts w:hint="cs" w:cs="Angsana New"/>
                <w:lang w:bidi="th-TH"/>
              </w:rPr>
              <w:instrText xml:space="preserve">FORMTEXT</w:instrText>
            </w:r>
            <w:r>
              <w:rPr>
                <w:rFonts w:hint="cs" w:cs="Angsana New"/>
                <w:lang w:bidi="th-TH"/>
              </w:rPr>
              <w:fldChar w:fldCharType="separate"/>
            </w:r>
            <w:r>
              <w:rPr>
                <w:rFonts w:hint="cs" w:cs="Angsana New"/>
                <w:lang w:bidi="th-TH"/>
              </w:rPr>
              <w:t>待填写</w:t>
            </w:r>
            <w:r>
              <w:rPr>
                <w:rFonts w:hint="cs" w:cs="Angsana New"/>
                <w:lang w:bidi="th-TH"/>
              </w:rPr>
              <w:fldChar w:fldCharType="end"/>
            </w:r>
            <w:bookmarkEnd w:id="11"/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7F9FC"/>
            <w:tcMar>
              <w:top w:w="44" w:type="dxa"/>
              <w:left w:w="58" w:type="dxa"/>
              <w:bottom w:w="44" w:type="dxa"/>
              <w:right w:w="58" w:type="dxa"/>
            </w:tcMar>
          </w:tcPr>
          <w:p w14:paraId="61D20A1B">
            <w:pPr>
              <w:spacing w:before="0" w:after="0"/>
              <w:jc w:val="center"/>
              <w:rPr>
                <w:rFonts w:hint="cs" w:cs="Angsana New"/>
                <w:lang w:bidi="th-TH"/>
              </w:rPr>
            </w:pPr>
            <w:r>
              <w:rPr>
                <w:rFonts w:hint="cs" w:cs="Angsana New"/>
                <w:lang w:bidi="th-TH"/>
              </w:rPr>
              <w:fldChar w:fldCharType="begin">
                <w:ffData>
                  <w:name w:val="UnitPrice2"/>
                  <w:enabled/>
                  <w:calcOnExit w:val="0"/>
                  <w:textInput>
                    <w:default w:val="待填写"/>
                  </w:textInput>
                </w:ffData>
              </w:fldChar>
            </w:r>
            <w:bookmarkStart w:id="12" w:name="UnitPrice2"/>
            <w:r>
              <w:rPr>
                <w:rFonts w:hint="cs" w:cs="Angsana New"/>
                <w:lang w:bidi="th-TH"/>
              </w:rPr>
              <w:instrText xml:space="preserve">FORMTEXT</w:instrText>
            </w:r>
            <w:r>
              <w:rPr>
                <w:rFonts w:hint="cs" w:cs="Angsana New"/>
                <w:lang w:bidi="th-TH"/>
              </w:rPr>
              <w:fldChar w:fldCharType="separate"/>
            </w:r>
            <w:r>
              <w:rPr>
                <w:rFonts w:hint="cs" w:cs="Angsana New"/>
                <w:lang w:bidi="th-TH"/>
              </w:rPr>
              <w:t>待填写</w:t>
            </w:r>
            <w:r>
              <w:rPr>
                <w:rFonts w:hint="cs" w:cs="Angsana New"/>
                <w:lang w:bidi="th-TH"/>
              </w:rPr>
              <w:fldChar w:fldCharType="end"/>
            </w:r>
            <w:bookmarkEnd w:id="12"/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7F9FC"/>
            <w:tcMar>
              <w:top w:w="44" w:type="dxa"/>
              <w:left w:w="58" w:type="dxa"/>
              <w:bottom w:w="44" w:type="dxa"/>
              <w:right w:w="58" w:type="dxa"/>
            </w:tcMar>
          </w:tcPr>
          <w:p w14:paraId="025FCC4E">
            <w:pPr>
              <w:spacing w:before="0" w:after="0"/>
              <w:jc w:val="center"/>
              <w:rPr>
                <w:rFonts w:hint="cs" w:eastAsia="Microsoft YaHei" w:cs="Angsana New"/>
                <w:lang w:val="en-US" w:eastAsia="zh-CN" w:bidi="th-TH"/>
              </w:rPr>
            </w:pPr>
            <w:r>
              <w:rPr>
                <w:rFonts w:hint="cs" w:eastAsia="Microsoft YaHei" w:cs="Angsana New"/>
                <w:lang w:val="en-US" w:eastAsia="zh-CN" w:bidi="th-TH"/>
              </w:rPr>
              <w:fldChar w:fldCharType="begin">
                <w:ffData>
                  <w:name w:val="Amount2"/>
                  <w:enabled/>
                  <w:calcOnExit/>
                  <w:textInput>
                    <w:type w:val="number"/>
                    <w:default w:val="2.00"/>
                    <w:format w:val="#,##0.00"/>
                  </w:textInput>
                </w:ffData>
              </w:fldChar>
            </w:r>
            <w:bookmarkStart w:id="13" w:name="Amount2"/>
            <w:r>
              <w:rPr>
                <w:rFonts w:hint="cs" w:eastAsia="Microsoft YaHei" w:cs="Angsana New"/>
                <w:lang w:val="en-US" w:eastAsia="zh-CN" w:bidi="th-TH"/>
              </w:rPr>
              <w:instrText xml:space="preserve">FORMTEXT</w:instrText>
            </w:r>
            <w:r>
              <w:rPr>
                <w:rFonts w:hint="cs" w:eastAsia="Microsoft YaHei" w:cs="Angsana New"/>
                <w:lang w:val="en-US" w:eastAsia="zh-CN" w:bidi="th-TH"/>
              </w:rPr>
              <w:fldChar w:fldCharType="separate"/>
            </w:r>
            <w:r>
              <w:rPr>
                <w:rFonts w:hint="cs" w:eastAsia="Microsoft YaHei" w:cs="Angsana New"/>
                <w:lang w:val="en-US" w:eastAsia="zh-CN" w:bidi="th-TH"/>
              </w:rPr>
              <w:t>2.00</w:t>
            </w:r>
            <w:r>
              <w:rPr>
                <w:rFonts w:hint="cs" w:eastAsia="Microsoft YaHei" w:cs="Angsana New"/>
                <w:lang w:val="en-US" w:eastAsia="zh-CN" w:bidi="th-TH"/>
              </w:rPr>
              <w:fldChar w:fldCharType="end"/>
            </w:r>
            <w:bookmarkEnd w:id="13"/>
          </w:p>
        </w:tc>
      </w:tr>
      <w:tr w14:paraId="1C8425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FFFFF"/>
            <w:tcMar>
              <w:top w:w="44" w:type="dxa"/>
              <w:left w:w="58" w:type="dxa"/>
              <w:bottom w:w="44" w:type="dxa"/>
              <w:right w:w="58" w:type="dxa"/>
            </w:tcMar>
          </w:tcPr>
          <w:p w14:paraId="69B6D1F8"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3</w:t>
            </w:r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FFFFF"/>
            <w:tcMar>
              <w:top w:w="44" w:type="dxa"/>
              <w:left w:w="58" w:type="dxa"/>
              <w:bottom w:w="44" w:type="dxa"/>
              <w:right w:w="58" w:type="dxa"/>
            </w:tcMar>
          </w:tcPr>
          <w:p w14:paraId="47D6917F">
            <w:pPr>
              <w:spacing w:before="0" w:after="0"/>
              <w:jc w:val="center"/>
              <w:rPr>
                <w:rFonts w:hint="cs" w:cs="Angsana New"/>
                <w:lang w:bidi="th-TH"/>
              </w:rPr>
            </w:pPr>
            <w:r>
              <w:rPr>
                <w:rFonts w:hint="cs" w:cs="Angsana New"/>
                <w:lang w:bidi="th-TH"/>
              </w:rPr>
              <w:fldChar w:fldCharType="begin">
                <w:ffData>
                  <w:name w:val="ItemDesc3"/>
                  <w:enabled/>
                  <w:calcOnExit w:val="0"/>
                  <w:textInput>
                    <w:default w:val="待填写"/>
                  </w:textInput>
                </w:ffData>
              </w:fldChar>
            </w:r>
            <w:bookmarkStart w:id="14" w:name="ItemDesc3"/>
            <w:r>
              <w:rPr>
                <w:rFonts w:hint="cs" w:cs="Angsana New"/>
                <w:lang w:bidi="th-TH"/>
              </w:rPr>
              <w:instrText xml:space="preserve">FORMTEXT</w:instrText>
            </w:r>
            <w:r>
              <w:rPr>
                <w:rFonts w:hint="cs" w:cs="Angsana New"/>
                <w:lang w:bidi="th-TH"/>
              </w:rPr>
              <w:fldChar w:fldCharType="separate"/>
            </w:r>
            <w:r>
              <w:rPr>
                <w:rFonts w:hint="cs" w:cs="Angsana New"/>
                <w:lang w:bidi="th-TH"/>
              </w:rPr>
              <w:t>待填写</w:t>
            </w:r>
            <w:r>
              <w:rPr>
                <w:rFonts w:hint="cs" w:cs="Angsana New"/>
                <w:lang w:bidi="th-TH"/>
              </w:rPr>
              <w:fldChar w:fldCharType="end"/>
            </w:r>
            <w:bookmarkEnd w:id="14"/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FFFFF"/>
            <w:tcMar>
              <w:top w:w="44" w:type="dxa"/>
              <w:left w:w="58" w:type="dxa"/>
              <w:bottom w:w="44" w:type="dxa"/>
              <w:right w:w="58" w:type="dxa"/>
            </w:tcMar>
          </w:tcPr>
          <w:p w14:paraId="6BAD46B3">
            <w:pPr>
              <w:spacing w:before="0" w:after="0"/>
              <w:jc w:val="center"/>
              <w:rPr>
                <w:rFonts w:hint="cs" w:cs="Angsana New"/>
                <w:lang w:bidi="th-TH"/>
              </w:rPr>
            </w:pPr>
            <w:r>
              <w:rPr>
                <w:rFonts w:hint="cs" w:cs="Angsana New"/>
                <w:lang w:bidi="th-TH"/>
              </w:rPr>
              <w:fldChar w:fldCharType="begin">
                <w:ffData>
                  <w:name w:val="Qty3"/>
                  <w:enabled/>
                  <w:calcOnExit w:val="0"/>
                  <w:textInput>
                    <w:default w:val="待填写"/>
                  </w:textInput>
                </w:ffData>
              </w:fldChar>
            </w:r>
            <w:bookmarkStart w:id="15" w:name="Qty3"/>
            <w:r>
              <w:rPr>
                <w:rFonts w:hint="cs" w:cs="Angsana New"/>
                <w:lang w:bidi="th-TH"/>
              </w:rPr>
              <w:instrText xml:space="preserve">FORMTEXT</w:instrText>
            </w:r>
            <w:r>
              <w:rPr>
                <w:rFonts w:hint="cs" w:cs="Angsana New"/>
                <w:lang w:bidi="th-TH"/>
              </w:rPr>
              <w:fldChar w:fldCharType="separate"/>
            </w:r>
            <w:r>
              <w:rPr>
                <w:rFonts w:hint="cs" w:cs="Angsana New"/>
                <w:lang w:bidi="th-TH"/>
              </w:rPr>
              <w:t>待填写</w:t>
            </w:r>
            <w:r>
              <w:rPr>
                <w:rFonts w:hint="cs" w:cs="Angsana New"/>
                <w:lang w:bidi="th-TH"/>
              </w:rPr>
              <w:fldChar w:fldCharType="end"/>
            </w:r>
            <w:bookmarkEnd w:id="15"/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FFFFF"/>
            <w:tcMar>
              <w:top w:w="44" w:type="dxa"/>
              <w:left w:w="58" w:type="dxa"/>
              <w:bottom w:w="44" w:type="dxa"/>
              <w:right w:w="58" w:type="dxa"/>
            </w:tcMar>
          </w:tcPr>
          <w:p w14:paraId="0478B1C2">
            <w:pPr>
              <w:spacing w:before="0" w:after="0"/>
              <w:jc w:val="center"/>
              <w:rPr>
                <w:rFonts w:hint="cs" w:cs="Angsana New"/>
                <w:lang w:bidi="th-TH"/>
              </w:rPr>
            </w:pPr>
            <w:r>
              <w:rPr>
                <w:rFonts w:hint="cs" w:cs="Angsana New"/>
                <w:lang w:bidi="th-TH"/>
              </w:rPr>
              <w:fldChar w:fldCharType="begin">
                <w:ffData>
                  <w:name w:val="UnitPrice3"/>
                  <w:enabled/>
                  <w:calcOnExit w:val="0"/>
                  <w:textInput>
                    <w:default w:val="待填写"/>
                  </w:textInput>
                </w:ffData>
              </w:fldChar>
            </w:r>
            <w:bookmarkStart w:id="16" w:name="UnitPrice3"/>
            <w:r>
              <w:rPr>
                <w:rFonts w:hint="cs" w:cs="Angsana New"/>
                <w:lang w:bidi="th-TH"/>
              </w:rPr>
              <w:instrText xml:space="preserve">FORMTEXT</w:instrText>
            </w:r>
            <w:r>
              <w:rPr>
                <w:rFonts w:hint="cs" w:cs="Angsana New"/>
                <w:lang w:bidi="th-TH"/>
              </w:rPr>
              <w:fldChar w:fldCharType="separate"/>
            </w:r>
            <w:r>
              <w:rPr>
                <w:rFonts w:hint="cs" w:cs="Angsana New"/>
                <w:lang w:bidi="th-TH"/>
              </w:rPr>
              <w:t>待填写</w:t>
            </w:r>
            <w:r>
              <w:rPr>
                <w:rFonts w:hint="cs" w:cs="Angsana New"/>
                <w:lang w:bidi="th-TH"/>
              </w:rPr>
              <w:fldChar w:fldCharType="end"/>
            </w:r>
            <w:bookmarkEnd w:id="16"/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FFFFF"/>
            <w:tcMar>
              <w:top w:w="44" w:type="dxa"/>
              <w:left w:w="58" w:type="dxa"/>
              <w:bottom w:w="44" w:type="dxa"/>
              <w:right w:w="58" w:type="dxa"/>
            </w:tcMar>
          </w:tcPr>
          <w:p w14:paraId="4E639B70">
            <w:pPr>
              <w:spacing w:before="0" w:after="0"/>
              <w:jc w:val="center"/>
              <w:rPr>
                <w:rFonts w:hint="cs" w:eastAsia="Microsoft YaHei" w:cs="Angsana New"/>
                <w:lang w:val="en-US" w:eastAsia="zh-CN" w:bidi="th-TH"/>
              </w:rPr>
            </w:pPr>
            <w:r>
              <w:rPr>
                <w:rFonts w:hint="cs" w:eastAsia="Microsoft YaHei" w:cs="Angsana New"/>
                <w:lang w:val="en-US" w:eastAsia="zh-CN" w:bidi="th-TH"/>
              </w:rPr>
              <w:fldChar w:fldCharType="begin">
                <w:ffData>
                  <w:name w:val="Amount3"/>
                  <w:enabled/>
                  <w:calcOnExit/>
                  <w:textInput>
                    <w:type w:val="number"/>
                    <w:default w:val="3.00"/>
                    <w:format w:val="#,##0.00"/>
                  </w:textInput>
                </w:ffData>
              </w:fldChar>
            </w:r>
            <w:bookmarkStart w:id="17" w:name="Amount3"/>
            <w:r>
              <w:rPr>
                <w:rFonts w:hint="cs" w:eastAsia="Microsoft YaHei" w:cs="Angsana New"/>
                <w:lang w:val="en-US" w:eastAsia="zh-CN" w:bidi="th-TH"/>
              </w:rPr>
              <w:instrText xml:space="preserve">FORMTEXT</w:instrText>
            </w:r>
            <w:r>
              <w:rPr>
                <w:rFonts w:hint="cs" w:eastAsia="Microsoft YaHei" w:cs="Angsana New"/>
                <w:lang w:val="en-US" w:eastAsia="zh-CN" w:bidi="th-TH"/>
              </w:rPr>
              <w:fldChar w:fldCharType="separate"/>
            </w:r>
            <w:r>
              <w:rPr>
                <w:rFonts w:hint="cs" w:eastAsia="Microsoft YaHei" w:cs="Angsana New"/>
                <w:lang w:val="en-US" w:eastAsia="zh-CN" w:bidi="th-TH"/>
              </w:rPr>
              <w:t>3.00</w:t>
            </w:r>
            <w:r>
              <w:rPr>
                <w:rFonts w:hint="cs" w:eastAsia="Microsoft YaHei" w:cs="Angsana New"/>
                <w:lang w:val="en-US" w:eastAsia="zh-CN" w:bidi="th-TH"/>
              </w:rPr>
              <w:fldChar w:fldCharType="end"/>
            </w:r>
            <w:bookmarkEnd w:id="17"/>
          </w:p>
        </w:tc>
      </w:tr>
      <w:tr w14:paraId="6374F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7F9FC"/>
            <w:tcMar>
              <w:top w:w="44" w:type="dxa"/>
              <w:left w:w="58" w:type="dxa"/>
              <w:bottom w:w="44" w:type="dxa"/>
              <w:right w:w="58" w:type="dxa"/>
            </w:tcMar>
          </w:tcPr>
          <w:p w14:paraId="12CF2264"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4</w:t>
            </w:r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7F9FC"/>
            <w:tcMar>
              <w:top w:w="44" w:type="dxa"/>
              <w:left w:w="58" w:type="dxa"/>
              <w:bottom w:w="44" w:type="dxa"/>
              <w:right w:w="58" w:type="dxa"/>
            </w:tcMar>
          </w:tcPr>
          <w:p w14:paraId="6C2A57B9">
            <w:pPr>
              <w:spacing w:before="0" w:after="0"/>
              <w:jc w:val="center"/>
              <w:rPr>
                <w:rFonts w:hint="cs" w:cs="Angsana New"/>
                <w:lang w:bidi="th-TH"/>
              </w:rPr>
            </w:pPr>
            <w:r>
              <w:rPr>
                <w:rFonts w:hint="cs" w:cs="Angsana New"/>
                <w:lang w:bidi="th-TH"/>
              </w:rPr>
              <w:fldChar w:fldCharType="begin">
                <w:ffData>
                  <w:name w:val="ItemDesc4"/>
                  <w:enabled/>
                  <w:calcOnExit w:val="0"/>
                  <w:textInput>
                    <w:default w:val="待填写"/>
                  </w:textInput>
                </w:ffData>
              </w:fldChar>
            </w:r>
            <w:bookmarkStart w:id="18" w:name="ItemDesc4"/>
            <w:r>
              <w:rPr>
                <w:rFonts w:hint="cs" w:cs="Angsana New"/>
                <w:lang w:bidi="th-TH"/>
              </w:rPr>
              <w:instrText xml:space="preserve">FORMTEXT</w:instrText>
            </w:r>
            <w:r>
              <w:rPr>
                <w:rFonts w:hint="cs" w:cs="Angsana New"/>
                <w:lang w:bidi="th-TH"/>
              </w:rPr>
              <w:fldChar w:fldCharType="separate"/>
            </w:r>
            <w:r>
              <w:rPr>
                <w:rFonts w:hint="cs" w:cs="Angsana New"/>
                <w:lang w:bidi="th-TH"/>
              </w:rPr>
              <w:t>待填写</w:t>
            </w:r>
            <w:r>
              <w:rPr>
                <w:rFonts w:hint="cs" w:cs="Angsana New"/>
                <w:lang w:bidi="th-TH"/>
              </w:rPr>
              <w:fldChar w:fldCharType="end"/>
            </w:r>
            <w:bookmarkEnd w:id="18"/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7F9FC"/>
            <w:tcMar>
              <w:top w:w="44" w:type="dxa"/>
              <w:left w:w="58" w:type="dxa"/>
              <w:bottom w:w="44" w:type="dxa"/>
              <w:right w:w="58" w:type="dxa"/>
            </w:tcMar>
          </w:tcPr>
          <w:p w14:paraId="2A9C29DF">
            <w:pPr>
              <w:spacing w:before="0" w:after="0"/>
              <w:jc w:val="center"/>
              <w:rPr>
                <w:rFonts w:hint="cs" w:cs="Angsana New"/>
                <w:lang w:bidi="th-TH"/>
              </w:rPr>
            </w:pPr>
            <w:r>
              <w:rPr>
                <w:rFonts w:hint="cs" w:cs="Angsana New"/>
                <w:lang w:bidi="th-TH"/>
              </w:rPr>
              <w:fldChar w:fldCharType="begin">
                <w:ffData>
                  <w:name w:val="Qty4"/>
                  <w:enabled/>
                  <w:calcOnExit w:val="0"/>
                  <w:textInput>
                    <w:default w:val="待填写"/>
                  </w:textInput>
                </w:ffData>
              </w:fldChar>
            </w:r>
            <w:bookmarkStart w:id="19" w:name="Qty4"/>
            <w:r>
              <w:rPr>
                <w:rFonts w:hint="cs" w:cs="Angsana New"/>
                <w:lang w:bidi="th-TH"/>
              </w:rPr>
              <w:instrText xml:space="preserve">FORMTEXT</w:instrText>
            </w:r>
            <w:r>
              <w:rPr>
                <w:rFonts w:hint="cs" w:cs="Angsana New"/>
                <w:lang w:bidi="th-TH"/>
              </w:rPr>
              <w:fldChar w:fldCharType="separate"/>
            </w:r>
            <w:r>
              <w:rPr>
                <w:rFonts w:hint="cs" w:cs="Angsana New"/>
                <w:lang w:bidi="th-TH"/>
              </w:rPr>
              <w:t>待填写</w:t>
            </w:r>
            <w:r>
              <w:rPr>
                <w:rFonts w:hint="cs" w:cs="Angsana New"/>
                <w:lang w:bidi="th-TH"/>
              </w:rPr>
              <w:fldChar w:fldCharType="end"/>
            </w:r>
            <w:bookmarkEnd w:id="19"/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7F9FC"/>
            <w:tcMar>
              <w:top w:w="44" w:type="dxa"/>
              <w:left w:w="58" w:type="dxa"/>
              <w:bottom w:w="44" w:type="dxa"/>
              <w:right w:w="58" w:type="dxa"/>
            </w:tcMar>
          </w:tcPr>
          <w:p w14:paraId="0E7E3893">
            <w:pPr>
              <w:spacing w:before="0" w:after="0"/>
              <w:jc w:val="center"/>
              <w:rPr>
                <w:rFonts w:hint="cs" w:cs="Angsana New"/>
                <w:lang w:bidi="th-TH"/>
              </w:rPr>
            </w:pPr>
            <w:r>
              <w:rPr>
                <w:rFonts w:hint="cs" w:cs="Angsana New"/>
                <w:lang w:bidi="th-TH"/>
              </w:rPr>
              <w:fldChar w:fldCharType="begin">
                <w:ffData>
                  <w:name w:val="UnitPrice4"/>
                  <w:enabled/>
                  <w:calcOnExit w:val="0"/>
                  <w:textInput>
                    <w:default w:val="待填写"/>
                  </w:textInput>
                </w:ffData>
              </w:fldChar>
            </w:r>
            <w:bookmarkStart w:id="20" w:name="UnitPrice4"/>
            <w:r>
              <w:rPr>
                <w:rFonts w:hint="cs" w:cs="Angsana New"/>
                <w:lang w:bidi="th-TH"/>
              </w:rPr>
              <w:instrText xml:space="preserve">FORMTEXT</w:instrText>
            </w:r>
            <w:r>
              <w:rPr>
                <w:rFonts w:hint="cs" w:cs="Angsana New"/>
                <w:lang w:bidi="th-TH"/>
              </w:rPr>
              <w:fldChar w:fldCharType="separate"/>
            </w:r>
            <w:r>
              <w:rPr>
                <w:rFonts w:hint="cs" w:cs="Angsana New"/>
                <w:lang w:bidi="th-TH"/>
              </w:rPr>
              <w:t>待填写</w:t>
            </w:r>
            <w:r>
              <w:rPr>
                <w:rFonts w:hint="cs" w:cs="Angsana New"/>
                <w:lang w:bidi="th-TH"/>
              </w:rPr>
              <w:fldChar w:fldCharType="end"/>
            </w:r>
            <w:bookmarkEnd w:id="20"/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7F9FC"/>
            <w:tcMar>
              <w:top w:w="44" w:type="dxa"/>
              <w:left w:w="58" w:type="dxa"/>
              <w:bottom w:w="44" w:type="dxa"/>
              <w:right w:w="58" w:type="dxa"/>
            </w:tcMar>
          </w:tcPr>
          <w:p w14:paraId="07259874">
            <w:pPr>
              <w:spacing w:before="0" w:after="0"/>
              <w:jc w:val="center"/>
              <w:rPr>
                <w:rFonts w:hint="cs" w:cs="Angsana New"/>
                <w:lang w:bidi="th-TH"/>
              </w:rPr>
            </w:pPr>
            <w:r>
              <w:rPr>
                <w:rFonts w:hint="cs" w:cs="Angsana New"/>
                <w:lang w:bidi="th-TH"/>
              </w:rPr>
              <w:fldChar w:fldCharType="begin">
                <w:ffData>
                  <w:name w:val="Amount4"/>
                  <w:enabled/>
                  <w:calcOnExit/>
                  <w:textInput>
                    <w:type w:val="number"/>
                    <w:default w:val="4.00"/>
                    <w:format w:val="#,##0.00"/>
                  </w:textInput>
                </w:ffData>
              </w:fldChar>
            </w:r>
            <w:bookmarkStart w:id="21" w:name="Amount4"/>
            <w:r>
              <w:rPr>
                <w:rFonts w:hint="cs" w:cs="Angsana New"/>
                <w:lang w:bidi="th-TH"/>
              </w:rPr>
              <w:instrText xml:space="preserve">FORMTEXT</w:instrText>
            </w:r>
            <w:r>
              <w:rPr>
                <w:rFonts w:hint="cs" w:cs="Angsana New"/>
                <w:lang w:bidi="th-TH"/>
              </w:rPr>
              <w:fldChar w:fldCharType="separate"/>
            </w:r>
            <w:r>
              <w:rPr>
                <w:rFonts w:hint="cs" w:cs="Angsana New"/>
                <w:lang w:bidi="th-TH"/>
              </w:rPr>
              <w:t>4.00</w:t>
            </w:r>
            <w:r>
              <w:rPr>
                <w:rFonts w:hint="cs" w:cs="Angsana New"/>
                <w:lang w:bidi="th-TH"/>
              </w:rPr>
              <w:fldChar w:fldCharType="end"/>
            </w:r>
            <w:bookmarkEnd w:id="21"/>
          </w:p>
        </w:tc>
      </w:tr>
      <w:tr w14:paraId="5872DE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7F9FC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79535342"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1E0A5A"/>
                <w:sz w:val="16"/>
              </w:rPr>
              <w:t>小计 / Subtotal</w:t>
            </w:r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FFFFF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7506C8A5">
            <w:pPr>
              <w:spacing w:before="0" w:after="0"/>
            </w:pPr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FFFFF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0503D2F5">
            <w:pPr>
              <w:spacing w:before="0" w:after="0"/>
            </w:pPr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FFFFF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55CC0FD9">
            <w:pPr>
              <w:spacing w:before="0" w:after="0"/>
            </w:pPr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FFFFF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39AB63FC">
            <w:pPr>
              <w:spacing w:before="0" w:after="0"/>
              <w:jc w:val="center"/>
            </w:pPr>
            <w:r>
              <w:fldChar w:fldCharType="begin"/>
            </w:r>
            <w:r>
              <w:instrText xml:space="preserve">=Amount1+Amount2+Amount3+Amount4 \# "#,##0.00"</w:instrText>
            </w:r>
            <w:r>
              <w:fldChar w:fldCharType="separate"/>
            </w:r>
            <w:r>
              <w:t>20.00</w:t>
            </w:r>
            <w:r>
              <w:rPr>
                <w:rFonts w:ascii="Microsoft YaHei" w:hAnsi="Microsoft YaHei" w:eastAsia="Microsoft YaHei"/>
                <w:color w:val="1F2937"/>
                <w:sz w:val="16"/>
              </w:rPr>
              <w:fldChar w:fldCharType="end"/>
            </w:r>
          </w:p>
        </w:tc>
      </w:tr>
      <w:tr w14:paraId="6C6FC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7F9FC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0DA1B5C9"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1E0A5A"/>
                <w:sz w:val="16"/>
              </w:rPr>
              <w:t>增值税 / VAT 7%</w:t>
            </w:r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FFFFF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4E58A19C">
            <w:pPr>
              <w:spacing w:before="0" w:after="0"/>
            </w:pPr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FFFFF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09871105">
            <w:pPr>
              <w:spacing w:before="0" w:after="0"/>
            </w:pPr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FFFFF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706719C0">
            <w:pPr>
              <w:spacing w:before="0" w:after="0"/>
            </w:pPr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FFFFF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2B7166DB">
            <w:pPr>
              <w:spacing w:before="0" w:after="0"/>
              <w:jc w:val="center"/>
            </w:pPr>
            <w:r>
              <w:fldChar w:fldCharType="begin"/>
            </w:r>
            <w:r>
              <w:instrText xml:space="preserve">=(Amount1+Amount2+Amount3+Amount4)*0.07 \# "#,##0.00"</w:instrText>
            </w:r>
            <w:r>
              <w:fldChar w:fldCharType="separate"/>
            </w:r>
            <w:r>
              <w:t>1.40</w:t>
            </w:r>
            <w:r>
              <w:rPr>
                <w:rFonts w:ascii="Microsoft YaHei" w:hAnsi="Microsoft YaHei" w:eastAsia="Microsoft YaHei"/>
                <w:color w:val="1F2937"/>
                <w:sz w:val="16"/>
              </w:rPr>
              <w:fldChar w:fldCharType="end"/>
            </w:r>
          </w:p>
        </w:tc>
      </w:tr>
      <w:tr w14:paraId="1899B6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1E0A5A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335ECAA3"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应付总额 / Grand Total</w:t>
            </w:r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FFFFF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02DDA2E8">
            <w:pPr>
              <w:spacing w:before="0" w:after="0"/>
            </w:pPr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FFFFF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001C2F2A">
            <w:pPr>
              <w:spacing w:before="0" w:after="0"/>
            </w:pPr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FFFFF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3BA5BE67">
            <w:pPr>
              <w:spacing w:before="0" w:after="0"/>
            </w:pPr>
          </w:p>
        </w:tc>
        <w:tc>
          <w:tcPr>
            <w:tcW w:w="2187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E8EEF7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398AEF38">
            <w:pPr>
              <w:spacing w:before="0" w:after="0"/>
              <w:jc w:val="center"/>
            </w:pPr>
            <w:r>
              <w:fldChar w:fldCharType="begin"/>
            </w:r>
            <w:r>
              <w:instrText xml:space="preserve">=(Amount1+Amount2+Amount3+Amount4)*1.07 \# "#,##0.00"</w:instrText>
            </w:r>
            <w:r>
              <w:fldChar w:fldCharType="separate"/>
            </w:r>
            <w:r>
              <w:t>21.40</w:t>
            </w:r>
            <w:r>
              <w:rPr>
                <w:rFonts w:ascii="Microsoft YaHei" w:hAnsi="Microsoft YaHei" w:eastAsia="Microsoft YaHei"/>
                <w:b/>
                <w:color w:val="1E0A5A"/>
                <w:sz w:val="16"/>
              </w:rPr>
              <w:fldChar w:fldCharType="end"/>
            </w:r>
          </w:p>
        </w:tc>
      </w:tr>
    </w:tbl>
    <w:p w14:paraId="065BAA1F">
      <w:pPr>
        <w:spacing w:before="60" w:after="20"/>
      </w:pPr>
      <w:r>
        <w:rPr>
          <w:rFonts w:ascii="Microsoft YaHei" w:hAnsi="Microsoft YaHei" w:eastAsia="Microsoft YaHei"/>
          <w:b/>
          <w:color w:val="1E0A5A"/>
          <w:sz w:val="19"/>
        </w:rPr>
        <w:t>三、收款方信息 / Payee Information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8"/>
        <w:gridCol w:w="5468"/>
      </w:tblGrid>
      <w:tr w14:paraId="291B69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68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7F9FC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2A201768"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1E0A5A"/>
                <w:sz w:val="15"/>
              </w:rPr>
              <w:t>收款账户名称 / Account Name</w:t>
            </w:r>
          </w:p>
        </w:tc>
        <w:tc>
          <w:tcPr>
            <w:tcW w:w="5468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FFFFF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79DE3CF9"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HIREBOX CO., LTD.</w:t>
            </w:r>
          </w:p>
        </w:tc>
      </w:tr>
      <w:tr w14:paraId="625710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68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7F9FC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493782E5"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1E0A5A"/>
                <w:sz w:val="15"/>
              </w:rPr>
              <w:t>开户银行 / Bank Name</w:t>
            </w:r>
          </w:p>
        </w:tc>
        <w:tc>
          <w:tcPr>
            <w:tcW w:w="5468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FFFFF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4EBBE3D3"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KASIKORNBANK PUBLIC. COMPANY LIMITED</w:t>
            </w:r>
          </w:p>
        </w:tc>
      </w:tr>
      <w:tr w14:paraId="294BB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68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7F9FC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37F0D625"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1E0A5A"/>
                <w:sz w:val="15"/>
              </w:rPr>
              <w:t>银行账号 / Account No.</w:t>
            </w:r>
          </w:p>
        </w:tc>
        <w:tc>
          <w:tcPr>
            <w:tcW w:w="5468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FFFFF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02BA921F"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209-314-6444</w:t>
            </w:r>
          </w:p>
        </w:tc>
      </w:tr>
      <w:tr w14:paraId="37D8E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68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7F9FC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4901BC77"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1E0A5A"/>
                <w:sz w:val="15"/>
              </w:rPr>
              <w:t>SWIFT / 银行代码 / Bank Code</w:t>
            </w:r>
          </w:p>
        </w:tc>
        <w:tc>
          <w:tcPr>
            <w:tcW w:w="5468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FFFFF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47951CFE"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KASITHBK</w:t>
            </w:r>
          </w:p>
        </w:tc>
      </w:tr>
      <w:tr w14:paraId="131C8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68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7F9FC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289A8AFF"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1E0A5A"/>
                <w:sz w:val="15"/>
              </w:rPr>
              <w:t>银行分行 / Branch</w:t>
            </w:r>
          </w:p>
        </w:tc>
        <w:tc>
          <w:tcPr>
            <w:tcW w:w="5468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FFFFF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42E230E5"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Kasikorn Bank Emquartier</w:t>
            </w:r>
          </w:p>
        </w:tc>
      </w:tr>
      <w:tr w14:paraId="759A46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68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7F9FC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2AF97026"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1E0A5A"/>
                <w:sz w:val="15"/>
              </w:rPr>
              <w:t>银行地址 / Bank Address</w:t>
            </w:r>
          </w:p>
        </w:tc>
        <w:tc>
          <w:tcPr>
            <w:tcW w:w="5468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FFFFF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13459188"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No.8 Floor 3 Room 3C04 Emquartier Sukhumvit Road, Khlong Tan Nuea Sub-District, Watthana District, Bangkok 10110</w:t>
            </w:r>
          </w:p>
        </w:tc>
      </w:tr>
    </w:tbl>
    <w:p w14:paraId="30A4AE2E">
      <w:pPr>
        <w:spacing w:before="60" w:after="20"/>
      </w:pPr>
      <w:r>
        <w:rPr>
          <w:rFonts w:ascii="Microsoft YaHei" w:hAnsi="Microsoft YaHei" w:eastAsia="Microsoft YaHei"/>
          <w:b/>
          <w:color w:val="1E0A5A"/>
          <w:sz w:val="19"/>
        </w:rPr>
        <w:t>四、开票方盖章 / Seller Seal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6"/>
      </w:tblGrid>
      <w:tr w14:paraId="0B5621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6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7F9FC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7692182F"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1E0A5A"/>
                <w:sz w:val="16"/>
              </w:rPr>
              <w:t>开票方 / Seller: HIREBOX CO., LTD.</w:t>
            </w:r>
          </w:p>
        </w:tc>
      </w:tr>
      <w:tr w14:paraId="403DF3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6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FFFFF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04516E1F"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公司盖章 / Company Seal:</w:t>
            </w:r>
          </w:p>
        </w:tc>
      </w:tr>
      <w:tr w14:paraId="4B9F56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6" w:type="dxa"/>
            <w:tcBorders>
              <w:top w:val="single" w:color="A9B4C2" w:sz="4" w:space="0"/>
              <w:left w:val="single" w:color="A9B4C2" w:sz="4" w:space="0"/>
              <w:bottom w:val="single" w:color="A9B4C2" w:sz="4" w:space="0"/>
              <w:right w:val="single" w:color="A9B4C2" w:sz="4" w:space="0"/>
            </w:tcBorders>
            <w:shd w:val="clear" w:color="auto" w:fill="FFFFFF"/>
            <w:tcMar>
              <w:top w:w="44" w:type="dxa"/>
              <w:left w:w="58" w:type="dxa"/>
              <w:bottom w:w="44" w:type="dxa"/>
              <w:right w:w="58" w:type="dxa"/>
            </w:tcMar>
            <w:vAlign w:val="center"/>
          </w:tcPr>
          <w:p w14:paraId="31B46780"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日期 / Date: 2026-07-07</w:t>
            </w:r>
          </w:p>
        </w:tc>
      </w:tr>
    </w:tbl>
    <w:p w14:paraId="4C4B4E4A"/>
    <w:sectPr>
      <w:headerReference r:id="rId5" w:type="default"/>
      <w:footerReference r:id="rId6" w:type="default"/>
      <w:pgSz w:w="12240" w:h="15840"/>
      <w:pgMar w:top="652" w:right="652" w:bottom="510" w:left="652" w:header="142" w:footer="17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ngsan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DE8A6ECC">
    <w:panose1 w:val="020B0703020204020201"/>
    <w:charset w:val="00"/>
    <w:family w:val="auto"/>
    <w:pitch w:val="default"/>
    <w:sig w:usb0="00000001" w:usb1="00000000" w:usb2="00000000" w:usb3="00000000" w:csb0="00000001" w:csb1="00000000"/>
  </w:font>
  <w:font w:name="KSOF8DE090CB">
    <w:panose1 w:val="020B0503020204020204"/>
    <w:charset w:val="00"/>
    <w:family w:val="auto"/>
    <w:pitch w:val="default"/>
    <w:sig w:usb0="00000001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88978">
    <w:pPr>
      <w:pStyle w:val="24"/>
      <w:spacing w:after="0"/>
      <w:jc w:val="center"/>
    </w:pPr>
    <w:r>
      <w:rPr>
        <w:rFonts w:ascii="Microsoft YaHei" w:hAnsi="Microsoft YaHei" w:eastAsia="Microsoft YaHei"/>
        <w:color w:val="64748B"/>
        <w:sz w:val="15"/>
      </w:rPr>
      <w:t>8th Floor, S-Metro Building, 725 Sukhumvit Road, Khlong Tan Nuea Sub-District, Watthana District, Bangkok 10110 | Tel: 0955585666 | Email: johnny@hirebox.com.cn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31A929">
    <w:pPr>
      <w:pStyle w:val="25"/>
    </w:pPr>
  </w:p>
  <w:tbl>
    <w:tblPr>
      <w:tblStyle w:val="32"/>
      <w:tblW w:w="0" w:type="auto"/>
      <w:jc w:val="center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301"/>
      <w:gridCol w:w="5301"/>
    </w:tblGrid>
    <w:tr w14:paraId="0221027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36" w:hRule="atLeast"/>
        <w:jc w:val="center"/>
      </w:trPr>
      <w:tc>
        <w:tcPr>
          <w:tcW w:w="5301" w:type="dxa"/>
          <w:tcBorders>
            <w:top w:val="nil"/>
            <w:left w:val="nil"/>
            <w:bottom w:val="nil"/>
            <w:right w:val="nil"/>
            <w:insideH w:val="nil"/>
            <w:insideV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7299C81C">
          <w:pPr>
            <w:jc w:val="left"/>
          </w:pPr>
          <w:r>
            <w:drawing>
              <wp:inline distT="0" distB="0" distL="114300" distR="114300">
                <wp:extent cx="1511935" cy="391795"/>
                <wp:effectExtent l="0" t="0" r="12065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391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01" w:type="dxa"/>
          <w:tcBorders>
            <w:top w:val="nil"/>
            <w:left w:val="nil"/>
            <w:bottom w:val="nil"/>
            <w:right w:val="nil"/>
            <w:insideH w:val="nil"/>
            <w:insideV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53E4FD10">
          <w:pPr>
            <w:spacing w:after="0"/>
            <w:jc w:val="right"/>
          </w:pPr>
          <w:r>
            <w:rPr>
              <w:rFonts w:ascii="Microsoft YaHei" w:hAnsi="Microsoft YaHei" w:eastAsia="Microsoft YaHei"/>
              <w:b/>
              <w:color w:val="1E0A5A"/>
              <w:sz w:val="20"/>
            </w:rPr>
            <w:t>海钡人力泰国有限公司</w:t>
          </w:r>
        </w:p>
        <w:p w14:paraId="56307627">
          <w:pPr>
            <w:spacing w:after="0"/>
            <w:jc w:val="right"/>
          </w:pPr>
          <w:r>
            <w:rPr>
              <w:rFonts w:ascii="Microsoft YaHei" w:hAnsi="Microsoft YaHei" w:eastAsia="Microsoft YaHei"/>
              <w:b/>
              <w:color w:val="1E0A5A"/>
              <w:sz w:val="20"/>
            </w:rPr>
            <w:t>HIREBOX CO., LTD.</w:t>
          </w:r>
        </w:p>
      </w:tc>
    </w:tr>
  </w:tbl>
  <w:p w14:paraId="24F05CF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dit="forms" w:enforcement="1"/>
  <w:defaultTabStop w:val="720"/>
  <w:doNotShadeFormData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F14940"/>
    <w:rsid w:val="0C9E222B"/>
    <w:rsid w:val="12C85FDB"/>
    <w:rsid w:val="1B9D2200"/>
    <w:rsid w:val="21090163"/>
    <w:rsid w:val="2B2C159F"/>
    <w:rsid w:val="2B412D9E"/>
    <w:rsid w:val="331A05C0"/>
    <w:rsid w:val="3794537C"/>
    <w:rsid w:val="3CC3062C"/>
    <w:rsid w:val="40CB1EBA"/>
    <w:rsid w:val="422F4F37"/>
    <w:rsid w:val="4A251F07"/>
    <w:rsid w:val="56B708AD"/>
    <w:rsid w:val="690371D6"/>
    <w:rsid w:val="6C19154A"/>
    <w:rsid w:val="6F4524FF"/>
    <w:rsid w:val="75A32C7E"/>
    <w:rsid w:val="78C8600C"/>
    <w:rsid w:val="7B3F1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Microsoft YaHei" w:hAnsi="Microsoft YaHei" w:eastAsia="Microsoft YaHei" w:cstheme="minorBidi"/>
      <w:sz w:val="16"/>
      <w:szCs w:val="24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30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2"/>
      <w:szCs w:val="22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2"/>
      <w:szCs w:val="22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8"/>
      <w:szCs w:val="18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6"/>
      <w:szCs w:val="26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4"/>
      <w:szCs w:val="54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6"/>
        <w:szCs w:val="26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6"/>
        <w:szCs w:val="26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6"/>
        <w:szCs w:val="26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6"/>
        <w:szCs w:val="26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6"/>
        <w:szCs w:val="26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6"/>
        <w:szCs w:val="26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6"/>
        <w:szCs w:val="26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30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4"/>
      <w:szCs w:val="54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6"/>
      <w:szCs w:val="26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8"/>
      <w:szCs w:val="18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2"/>
      <w:szCs w:val="22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2"/>
      <w:szCs w:val="22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ontractReview xmlns="http://schemas.wps.cn/vas-ai-hub/contract-review">
  <reviewItems>
    <reviewItem>
      <errorID>6f815d36-9699-4d13-8d38-2e9d0b6b4c5f</errorID>
      <errorWord>No.8</errorWord>
      <group>L1_English</group>
      <groupName>英文问题</groupName>
      <ability>L2_Other_Grammar</ability>
      <abilityName>其他语法问题</abilityName>
      <candidateList>
        <item>No. 8,</item>
      </candidateList>
      <explain>疑似单词/词组使用不当, 建议将No.8修改为No. 8,</explain>
      <paraID>13459188</paraID>
      <start>0</start>
      <end>4</end>
      <status>ignored</status>
      <modifiedWord/>
      <trackRevisions>false</trackRevisions>
    </reviewItem>
    <reviewItem>
      <errorID>23de7677-d96f-482b-a32a-d1f025b7e605</errorID>
      <errorWord> Emquartier</errorWord>
      <group>L1_English</group>
      <groupName>英文问题</groupName>
      <ability>L2_Other_Grammar</ability>
      <abilityName>其他语法问题</abilityName>
      <candidateList>
        <item>, Emquartier,</item>
      </candidateList>
      <explain>疑似单词/词组使用不当, 建议将 Emquartier修改为, Emquartier,</explain>
      <paraID>13459188</paraID>
      <start>22</start>
      <end>33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customXml/itemProps2.xml><?xml version="1.0" encoding="utf-8"?>
<ds:datastoreItem xmlns:ds="http://schemas.openxmlformats.org/officeDocument/2006/customXml" ds:itemID="{bddc3421-740b-45e9-ba6e-8f68f873536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344</Words>
  <Characters>940</Characters>
  <Lines>0</Lines>
  <Paragraphs>0</Paragraphs>
  <TotalTime>25</TotalTime>
  <ScaleCrop>false</ScaleCrop>
  <LinksUpToDate>false</LinksUpToDate>
  <CharactersWithSpaces>1076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Johnny</cp:lastModifiedBy>
  <dcterms:modified xsi:type="dcterms:W3CDTF">2026-07-07T12:59:27Z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C70A8E19C9BC424197A9403B1D8F3A84_12</vt:lpwstr>
  </property>
  <property fmtid="{D5CDD505-2E9C-101B-9397-08002B2CF9AE}" pid="4" name="KSOTemplateDocerSaveRecord">
    <vt:lpwstr>eyJoZGlkIjoiODQ5OTZiNTkyZDM4MThiMzJjMzhkMTBiZmJiNjczN2UiLCJ1c2VySWQiOiI0NjIxNTk0NTUifQ==</vt:lpwstr>
  </property>
</Properties>
</file>